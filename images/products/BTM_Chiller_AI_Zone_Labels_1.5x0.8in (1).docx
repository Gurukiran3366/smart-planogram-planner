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725"/>
        <w:gridCol w:w="2725"/>
        <w:gridCol w:w="2725"/>
      </w:tblGrid>
      <w:tr w14:paraId="22B3B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D4254B">
            <w:pPr>
              <w:spacing w:before="0" w:after="0" w:line="240" w:lineRule="auto"/>
              <w:jc w:val="center"/>
            </w:pPr>
            <w:bookmarkStart w:id="0" w:name="_GoBack"/>
            <w:bookmarkEnd w:id="0"/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5F5A1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40F11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3A74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</w:tr>
      <w:tr w14:paraId="6E328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5E503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8CC3A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80078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F60AC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</w:tr>
      <w:tr w14:paraId="5BBA8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1E658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S1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018E0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3A7F3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2BD5C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L3</w:t>
            </w:r>
          </w:p>
        </w:tc>
      </w:tr>
      <w:tr w14:paraId="316CF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1EDED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33B57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AEFD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65EA2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</w:tr>
      <w:tr w14:paraId="65245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4B8D7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B1DE6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S2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F6CF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FFFC1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</w:tr>
      <w:tr w14:paraId="1F9EF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99A3A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F7C6A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0D199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C5CFB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C4</w:t>
            </w:r>
          </w:p>
        </w:tc>
      </w:tr>
      <w:tr w14:paraId="53291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EED5E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3F65C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S3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C8BB8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9AE8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</w:tr>
      <w:tr w14:paraId="13512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DD5F7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F4031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CA143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E3219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C3</w:t>
            </w:r>
          </w:p>
        </w:tc>
      </w:tr>
      <w:tr w14:paraId="0D501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58BB9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8183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91755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S4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4F186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</w:tr>
      <w:tr w14:paraId="5436E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ACA4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FD4EF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74EA1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A1606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</w:tr>
    </w:tbl>
    <w:p w14:paraId="3CE36B9D">
      <w:r>
        <w:br w:type="page"/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725"/>
        <w:gridCol w:w="2725"/>
        <w:gridCol w:w="2725"/>
      </w:tblGrid>
      <w:tr w14:paraId="2903E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17896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1253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C4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D25DF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629D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</w:tr>
      <w:tr w14:paraId="4D46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BC1B5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S5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R3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15F2C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357A3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L2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BE8FA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C1</w:t>
            </w:r>
          </w:p>
        </w:tc>
      </w:tr>
      <w:tr w14:paraId="0DB92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6C7EB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C2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EC89D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R1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E30A3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44"/>
              </w:rPr>
              <w:t>S6</w:t>
            </w:r>
            <w:r>
              <w:br w:type="textWrapping"/>
            </w:r>
            <w:r>
              <w:rPr>
                <w:rFonts w:ascii="Arial" w:hAnsi="Arial"/>
                <w:b/>
                <w:sz w:val="44"/>
              </w:rPr>
              <w:t>R2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CE1B06">
            <w:pPr>
              <w:spacing w:before="0" w:after="0" w:line="240" w:lineRule="auto"/>
              <w:jc w:val="center"/>
            </w:pPr>
          </w:p>
        </w:tc>
      </w:tr>
      <w:tr w14:paraId="7E598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6D5A2A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22A72E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ECE4B9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6E8DE3">
            <w:pPr>
              <w:spacing w:before="0" w:after="0" w:line="240" w:lineRule="auto"/>
              <w:jc w:val="center"/>
            </w:pPr>
          </w:p>
        </w:tc>
      </w:tr>
      <w:tr w14:paraId="19DF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11E73D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DFD64C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553F0C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14112D">
            <w:pPr>
              <w:spacing w:before="0" w:after="0" w:line="240" w:lineRule="auto"/>
              <w:jc w:val="center"/>
            </w:pPr>
          </w:p>
        </w:tc>
      </w:tr>
      <w:tr w14:paraId="5349E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5888D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77142F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BACAB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A13052">
            <w:pPr>
              <w:spacing w:before="0" w:after="0" w:line="240" w:lineRule="auto"/>
              <w:jc w:val="center"/>
            </w:pPr>
          </w:p>
        </w:tc>
      </w:tr>
      <w:tr w14:paraId="278CE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2B02FB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87C56C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0E03E8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A8761A">
            <w:pPr>
              <w:spacing w:before="0" w:after="0" w:line="240" w:lineRule="auto"/>
              <w:jc w:val="center"/>
            </w:pPr>
          </w:p>
        </w:tc>
      </w:tr>
      <w:tr w14:paraId="145D7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6C944D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061AE2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A73495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177827">
            <w:pPr>
              <w:spacing w:before="0" w:after="0" w:line="240" w:lineRule="auto"/>
              <w:jc w:val="center"/>
            </w:pPr>
          </w:p>
        </w:tc>
      </w:tr>
      <w:tr w14:paraId="7EBB1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4785BB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BC5FAA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F0B51A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AE0079">
            <w:pPr>
              <w:spacing w:before="0" w:after="0" w:line="240" w:lineRule="auto"/>
              <w:jc w:val="center"/>
            </w:pPr>
          </w:p>
        </w:tc>
      </w:tr>
      <w:tr w14:paraId="2B512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DD4C9C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6841D9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25A876">
            <w:pPr>
              <w:spacing w:before="0" w:after="0" w:line="240" w:lineRule="auto"/>
              <w:jc w:val="center"/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F3A97">
            <w:pPr>
              <w:spacing w:before="0" w:after="0" w:line="240" w:lineRule="auto"/>
              <w:jc w:val="center"/>
            </w:pPr>
          </w:p>
        </w:tc>
      </w:tr>
    </w:tbl>
    <w:p w14:paraId="74BBA392"/>
    <w:sectPr>
      <w:pgSz w:w="11909" w:h="16834"/>
      <w:pgMar w:top="432" w:right="504" w:bottom="432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2C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204</Characters>
  <Lines>0</Lines>
  <Paragraphs>0</Paragraphs>
  <TotalTime>0</TotalTime>
  <ScaleCrop>false</ScaleCrop>
  <LinksUpToDate>false</LinksUpToDate>
  <CharactersWithSpaces>204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Guru Kiran</cp:lastModifiedBy>
  <dcterms:modified xsi:type="dcterms:W3CDTF">2026-08-11T13:41:19Z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9C956236E88F4C4F9D7857924CEF3985_13</vt:lpwstr>
  </property>
</Properties>
</file>